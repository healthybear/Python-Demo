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2、AI写作流程及方案</w:t>
      </w:r>
    </w:p>
    <w:p>
      <w:pPr>
        <w:spacing w:after="50" w:line="360" w:lineRule="auto" w:beforeLines="100"/>
        <w:ind w:left="0"/>
        <w:jc w:val="left"/>
      </w:pPr>
      <w:bookmarkStart w:name="ue657e975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你描述的需求在AI叙事领域已有成熟的解决方案，生成框架的组合实现。以下是具体实现手段和前沿工具：</w:t>
      </w:r>
    </w:p>
    <w:bookmarkEnd w:id="0"/>
    <w:bookmarkStart w:name="u8fd61dd2" w:id="1"/>
    <w:bookmarkEnd w:id="1"/>
    <w:bookmarkStart w:name="sjKWB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一、角色建模与反应生成的核心工具</w:t>
      </w:r>
    </w:p>
    <w:bookmarkEnd w:id="2"/>
    <w:bookmarkStart w:name="u2d521b10" w:id="3"/>
    <w:bookmarkEnd w:id="3"/>
    <w:bookmarkStart w:name="yECaG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专业角色建模引擎</w:t>
      </w:r>
    </w:p>
    <w:bookmarkEnd w:id="4"/>
    <w:bookmarkStart w:name="u9c5811ad" w:id="5"/>
    <w:bookmarkEnd w:id="5"/>
    <w:bookmarkStart w:name="ub9bec53d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TinyTroupe（微软实验性工具）</w:t>
      </w:r>
    </w:p>
    <w:bookmarkEnd w:id="6"/>
    <w:bookmarkStart w:name="u6fbf0b88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这是一个基于GPT-4的多智能体模拟库，允许用户通过JSON文件定义角色的性格参数（如大五人格量表的开放性、宜人性等）、行为规则（如“遇到威胁时攻击概率80%”）和背景知识（如“曾是特种部队成员”）。</w:t>
      </w:r>
    </w:p>
    <w:bookmarkEnd w:id="7"/>
    <w:bookmarkStart w:name="ucc5e9ed5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核心功能：</w:t>
      </w:r>
    </w:p>
    <w:bookmarkEnd w:id="8"/>
    <w:bookmarkStart w:name="u13c363fa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支持导入心理学量表（如MBTI）自动生成性格参数</w:t>
      </w:r>
    </w:p>
    <w:bookmarkEnd w:id="9"/>
    <w:bookmarkStart w:name="ua2c6821b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内置情景反应模板库（如“被背叛时的三种反应模式”）</w:t>
      </w:r>
    </w:p>
    <w:bookmarkEnd w:id="10"/>
    <w:bookmarkStart w:name="u205a8bb0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输出包含情感波动曲线的反应日志（如“恐惧值从30%升至70%时触发逃跑”）</w:t>
      </w:r>
    </w:p>
    <w:bookmarkEnd w:id="11"/>
    <w:bookmarkStart w:name="u5718cecd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可通过Python API直接调用角色模型到叙事生成流程中</w:t>
      </w:r>
    </w:p>
    <w:bookmarkEnd w:id="12"/>
    <w:bookmarkStart w:name="u7f4534f4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Character Studio（虚幻引擎插件）</w:t>
      </w:r>
    </w:p>
    <w:bookmarkEnd w:id="13"/>
    <w:bookmarkStart w:name="u6caf816c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结合情感计算模型和物理引擎，实现角色的多模态反应：</w:t>
      </w:r>
    </w:p>
    <w:bookmarkEnd w:id="14"/>
    <w:bookmarkStart w:name="u31e832b4" w:id="1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输入性格向量（如“易怒程度0.7，信任感0.3”）</w:t>
      </w:r>
    </w:p>
    <w:bookmarkEnd w:id="15"/>
    <w:bookmarkStart w:name="u9064d82b" w:id="1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输出包含微表情（如“瞳孔收缩+皱眉”）、肢体语言（如“握拳+后退半步”）和语音语调（如“声频提高20%+语速加快”）的反应包</w:t>
      </w:r>
    </w:p>
    <w:bookmarkEnd w:id="16"/>
    <w:bookmarkStart w:name="u295df243" w:id="1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可直接导出为FBX格式，用于游戏或动画的预演</w:t>
      </w:r>
    </w:p>
    <w:bookmarkEnd w:id="17"/>
    <w:bookmarkStart w:name="uab13cba7" w:id="18"/>
    <w:bookmarkEnd w:id="18"/>
    <w:bookmarkStart w:name="BEAVO" w:id="1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情景反应生成框架</w:t>
      </w:r>
    </w:p>
    <w:bookmarkEnd w:id="19"/>
    <w:bookmarkStart w:name="u176a4c18" w:id="20"/>
    <w:bookmarkEnd w:id="20"/>
    <w:bookmarkStart w:name="u1e45258b" w:id="2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混沌球算法（rct studio）</w:t>
      </w:r>
    </w:p>
    <w:bookmarkEnd w:id="21"/>
    <w:bookmarkStart w:name="ud6972d93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这是一个基于深度强化学习的动态叙事引擎，通过状态机模型模拟角色在情景中的决策过程：</w:t>
      </w:r>
    </w:p>
    <w:bookmarkEnd w:id="22"/>
    <w:bookmarkStart w:name="ucfeaf99d" w:id="2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定义情景特征向量（如“密室环境+敌对NPC+限时任务”）</w:t>
      </w:r>
    </w:p>
    <w:bookmarkEnd w:id="23"/>
    <w:bookmarkStart w:name="ued47718c" w:id="2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生成包含分支概率的反应树（如“攻击（40%）/谈判（50%）/逃跑（10%）”）</w:t>
      </w:r>
    </w:p>
    <w:bookmarkEnd w:id="24"/>
    <w:bookmarkStart w:name="uaea91f5c" w:id="2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输出带逻辑校验的反应序列（如“攻击行为必须满足力量值&gt;80”）</w:t>
      </w:r>
    </w:p>
    <w:bookmarkEnd w:id="25"/>
    <w:bookmarkStart w:name="u90e34bcf" w:id="2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已应用于密室逃脱游戏《盗梦人》，实现同一情景下的万种可能性</w:t>
      </w:r>
    </w:p>
    <w:bookmarkEnd w:id="26"/>
    <w:bookmarkStart w:name="u6e4bf50e" w:id="2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StoryWeaver（厦门大学+网易）</w:t>
      </w:r>
    </w:p>
    <w:bookmarkEnd w:id="27"/>
    <w:bookmarkStart w:name="u5c89e85f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采用**角色图（Character Graph）**技术，将角色属性、人际关系和事件逻辑结构化：</w:t>
      </w:r>
    </w:p>
    <w:bookmarkEnd w:id="28"/>
    <w:bookmarkStart w:name="ud078fcda" w:id="2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构建包含角色节点（如“侦探”）、属性边（如“观察力强”）和事件边（如“发现尸体”）的知识图谱</w:t>
      </w:r>
    </w:p>
    <w:bookmarkEnd w:id="29"/>
    <w:bookmarkStart w:name="ub0ad2888" w:id="3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通过知识增强空间引导生成符合角色逻辑的反应（如“侦探发现尸体时会先拍照取证而非触碰”）</w:t>
      </w:r>
    </w:p>
    <w:bookmarkEnd w:id="30"/>
    <w:bookmarkStart w:name="ub79f2f7d" w:id="3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支持输出带镜头语言建议的大纲（如“特写侦探颤抖的手指”）</w:t>
      </w:r>
    </w:p>
    <w:bookmarkEnd w:id="31"/>
    <w:bookmarkStart w:name="udc1b3bc0" w:id="32"/>
    <w:bookmarkEnd w:id="32"/>
    <w:bookmarkStart w:name="FVKol" w:id="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二、完整工作流的实现方案</w:t>
      </w:r>
    </w:p>
    <w:bookmarkEnd w:id="33"/>
    <w:bookmarkStart w:name="u6b514638" w:id="34"/>
    <w:bookmarkEnd w:id="34"/>
    <w:bookmarkStart w:name="uVVEg" w:id="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角色建模阶段</w:t>
      </w:r>
    </w:p>
    <w:bookmarkEnd w:id="35"/>
    <w:bookmarkStart w:name="u02499f15" w:id="36"/>
    <w:bookmarkEnd w:id="36"/>
    <w:bookmarkStart w:name="uee5ec6b5" w:id="3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数据输入：</w:t>
      </w:r>
    </w:p>
    <w:bookmarkEnd w:id="37"/>
    <w:bookmarkStart w:name="uc1f589bc" w:id="3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使用Personality Forge等工具生成角色的性格向量（如“INTJ型人格，黑暗三角得分：马基雅维利主义0.8，自恋0.6，精神病态0.4”）</w:t>
      </w:r>
    </w:p>
    <w:bookmarkEnd w:id="38"/>
    <w:bookmarkStart w:name="u366faff5" w:id="3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上传背景故事文本，通过BERTopic主题模型提取关键特征（如“童年创伤”“专业技能”）</w:t>
      </w:r>
    </w:p>
    <w:bookmarkEnd w:id="39"/>
    <w:bookmarkStart w:name="u967885b3" w:id="4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录制语音样本，使用Respeecher克隆角色声纹并生成语音特征库（如“愤怒时的声纹共振峰变化”）</w:t>
      </w:r>
    </w:p>
    <w:bookmarkEnd w:id="40"/>
    <w:bookmarkStart w:name="u712a057f" w:id="4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模型训练：</w:t>
      </w:r>
    </w:p>
    <w:bookmarkEnd w:id="41"/>
    <w:bookmarkStart w:name="u66535e90" w:id="4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将上述数据输入LoRA微调的GPT-4模型，生成角色专属语言模型</w:t>
      </w:r>
    </w:p>
    <w:bookmarkEnd w:id="42"/>
    <w:bookmarkStart w:name="udcad7b86" w:id="4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训练情感分类器（如RoBERTa）识别情景中的情感触发点（如“背叛”对应负面情感值+0.5）</w:t>
      </w:r>
    </w:p>
    <w:bookmarkEnd w:id="43"/>
    <w:bookmarkStart w:name="u630db421" w:id="44"/>
    <w:bookmarkEnd w:id="44"/>
    <w:bookmarkStart w:name="YZ0Sz" w:id="4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情景反应生成阶段</w:t>
      </w:r>
    </w:p>
    <w:bookmarkEnd w:id="45"/>
    <w:bookmarkStart w:name="u05669774" w:id="46"/>
    <w:bookmarkEnd w:id="46"/>
    <w:bookmarkStart w:name="uca8d8400" w:id="4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情景解析：</w:t>
      </w:r>
    </w:p>
    <w:bookmarkEnd w:id="47"/>
    <w:bookmarkStart w:name="u0bf0f4a0" w:id="4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输入情景文本（如“在雨夜的废弃医院遇到蒙面人”），通过CLIP模型提取视觉特征（如“冷色调+潮湿环境”）</w:t>
      </w:r>
    </w:p>
    <w:bookmarkEnd w:id="48"/>
    <w:bookmarkStart w:name="u5f3cfcb1" w:id="4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结合GPT-4o的实时搜索补充背景信息（如“1930年代上海法租界的警匪斗争细节”）</w:t>
      </w:r>
    </w:p>
    <w:bookmarkEnd w:id="49"/>
    <w:bookmarkStart w:name="u8c09f76c" w:id="5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反应生成：</w:t>
      </w:r>
    </w:p>
    <w:bookmarkEnd w:id="50"/>
    <w:bookmarkStart w:name="u735255dd" w:id="5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调用角色模型计算情感响应值（如“恐惧值=环境威胁度×0.6+角色安全感×0.4”）</w:t>
      </w:r>
    </w:p>
    <w:bookmarkEnd w:id="51"/>
    <w:bookmarkStart w:name="u16adc73b" w:id="5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根据反应规则引擎生成多模态反应包：</w:t>
      </w:r>
    </w:p>
    <w:bookmarkEnd w:id="52"/>
    <w:bookmarkStart w:name="u319ddcba" w:id="5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文本：“（声音发颤）你...你是谁？”</w:t>
      </w:r>
    </w:p>
    <w:bookmarkEnd w:id="53"/>
    <w:bookmarkStart w:name="u04204218" w:id="5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动作：“身体紧贴墙壁，右手悄悄摸向后腰的匕首”</w:t>
      </w:r>
    </w:p>
    <w:bookmarkEnd w:id="54"/>
    <w:bookmarkStart w:name="uff65a116" w:id="5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表情：“眉头紧锁，瞳孔放大15%”</w:t>
      </w:r>
    </w:p>
    <w:bookmarkEnd w:id="55"/>
    <w:bookmarkStart w:name="uec696bb8" w:id="5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通过逻辑校验器检查反应合理性（如“角色设定为盲人时，视觉描述自动替换为听觉描述”）</w:t>
      </w:r>
    </w:p>
    <w:bookmarkEnd w:id="56"/>
    <w:bookmarkStart w:name="u122502e0" w:id="57"/>
    <w:bookmarkEnd w:id="57"/>
    <w:bookmarkStart w:name="KcXam" w:id="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大纲结构化输出</w:t>
      </w:r>
    </w:p>
    <w:bookmarkEnd w:id="58"/>
    <w:bookmarkStart w:name="u57d4f966" w:id="59"/>
    <w:bookmarkEnd w:id="59"/>
    <w:bookmarkStart w:name="ude84932f" w:id="6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动态大纲生成器：</w:t>
      </w:r>
    </w:p>
    <w:bookmarkEnd w:id="60"/>
    <w:bookmarkStart w:name="u6691f290" w:id="6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将反应序列转化为三幕式大纲，自动标注情节点类型（如“转折点”“高潮”）</w:t>
      </w:r>
    </w:p>
    <w:bookmarkEnd w:id="61"/>
    <w:bookmarkStart w:name="u8e57657d" w:id="6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插入冲突强度曲线（如“冲突值从30%升至80%时触发战斗场景”）</w:t>
      </w:r>
    </w:p>
    <w:bookmarkEnd w:id="62"/>
    <w:bookmarkStart w:name="u075612d8" w:id="6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生成场景分镜表，包含镜头参数（如“使用鱼眼镜头增强压迫感”）和台词情感标注（如“[愤怒]你以为能逃得掉？”）</w:t>
      </w:r>
    </w:p>
    <w:bookmarkEnd w:id="63"/>
    <w:bookmarkStart w:name="ua29f01f1" w:id="6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迭代优化工具：</w:t>
      </w:r>
    </w:p>
    <w:bookmarkEnd w:id="64"/>
    <w:bookmarkStart w:name="uab20bcef" w:id="6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一致性检查器：通过余弦相似度对比生成文本与角色设定的匹配度（如“反应文本中的攻击性词汇占比需≥60%”）</w:t>
      </w:r>
    </w:p>
    <w:bookmarkEnd w:id="65"/>
    <w:bookmarkStart w:name="u13ddb76d" w:id="6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大纲润色助手：调用Claude 3的长文本模式，补充伏笔线索（如“第一章出现的怀表在第五章成为关键证据”）</w:t>
      </w:r>
    </w:p>
    <w:bookmarkEnd w:id="66"/>
    <w:bookmarkStart w:name="u00bad52b" w:id="67"/>
    <w:bookmarkEnd w:id="67"/>
    <w:bookmarkStart w:name="dbCUF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三、前沿技术融合方案</w:t>
      </w:r>
    </w:p>
    <w:bookmarkEnd w:id="68"/>
    <w:bookmarkStart w:name="ua546d6d6" w:id="69"/>
    <w:bookmarkEnd w:id="69"/>
    <w:bookmarkStart w:name="XI113" w:id="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神经符号系统结合</w:t>
      </w:r>
    </w:p>
    <w:bookmarkEnd w:id="70"/>
    <w:bookmarkStart w:name="u247e94b3" w:id="71"/>
    <w:bookmarkEnd w:id="71"/>
    <w:bookmarkStart w:name="uedc29b79" w:id="7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采用GPT-4o+知识图谱的混合架构：</w:t>
      </w:r>
    </w:p>
    <w:bookmarkEnd w:id="72"/>
    <w:bookmarkStart w:name="u125cfd58" w:id="7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GPT-4o负责生成自然语言反应</w:t>
      </w:r>
    </w:p>
    <w:bookmarkEnd w:id="73"/>
    <w:bookmarkStart w:name="u6931fa50" w:id="74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知识图谱存储角色的因果逻辑规则（如“角色设定为医生时，遇到伤员会优先救助”）</w:t>
      </w:r>
    </w:p>
    <w:bookmarkEnd w:id="74"/>
    <w:bookmarkStart w:name="u4f94fc70" w:id="7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通过逻辑推理模块验证反应的一致性（如“角色设定为恐高，生成的反应中不应包含‘爬上楼顶’”）</w:t>
      </w:r>
    </w:p>
    <w:bookmarkEnd w:id="75"/>
    <w:bookmarkStart w:name="ucea9dffd" w:id="76"/>
    <w:bookmarkEnd w:id="76"/>
    <w:bookmarkStart w:name="CyEDA" w:id="7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具身智能验证</w:t>
      </w:r>
    </w:p>
    <w:bookmarkEnd w:id="77"/>
    <w:bookmarkStart w:name="u603d49c0" w:id="78"/>
    <w:bookmarkEnd w:id="78"/>
    <w:bookmarkStart w:name="u6fe1e8c1" w:id="7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结合物理引擎（如NVIDIA PhysX）和动作捕捉数据：</w:t>
      </w:r>
    </w:p>
    <w:bookmarkEnd w:id="79"/>
    <w:bookmarkStart w:name="ue0aade27" w:id="8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输入情景描述生成动作序列（如“被推搡时的身体平衡恢复动作”）</w:t>
      </w:r>
    </w:p>
    <w:bookmarkEnd w:id="80"/>
    <w:bookmarkStart w:name="u6a279221" w:id="8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通过机器人模拟器（如Hugging Face Reachy Mini）实际执行动作，验证合理性</w:t>
      </w:r>
    </w:p>
    <w:bookmarkEnd w:id="81"/>
    <w:bookmarkStart w:name="u84a2af91" w:id="8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输出带物理参数的反应描述（如“因地面湿滑，逃跑时踉跄0.5秒”）</w:t>
      </w:r>
    </w:p>
    <w:bookmarkEnd w:id="82"/>
    <w:bookmarkStart w:name="uec4fdfd5" w:id="83"/>
    <w:bookmarkEnd w:id="83"/>
    <w:bookmarkStart w:name="EGffs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多模态叙事生成</w:t>
      </w:r>
    </w:p>
    <w:bookmarkEnd w:id="84"/>
    <w:bookmarkStart w:name="u11573290" w:id="85"/>
    <w:bookmarkEnd w:id="85"/>
    <w:bookmarkStart w:name="udaaa0df8" w:id="8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StoryMaker（小红书开源工具）</w:t>
      </w:r>
    </w:p>
    <w:bookmarkEnd w:id="86"/>
    <w:bookmarkStart w:name="ufdaadf31" w:id="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该工具通过文本-图像-语音的联合建模，实现角色反应的多模态输出：</w:t>
      </w:r>
    </w:p>
    <w:bookmarkEnd w:id="87"/>
    <w:bookmarkStart w:name="ua3de4c06" w:id="8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输入角色设定和情景描述，生成包含角色形象一致性的图像序列（如“同一角色在不同场景中的服装、发型保持一致”）</w:t>
      </w:r>
    </w:p>
    <w:bookmarkEnd w:id="88"/>
    <w:bookmarkStart w:name="u6152cd28" w:id="8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输出带语音情感标注的剧本（如“[哽咽]为什么...为什么要这么对我？”）</w:t>
      </w:r>
    </w:p>
    <w:bookmarkEnd w:id="89"/>
    <w:bookmarkStart w:name="u2089ca6c" w:id="9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支持导出为可交互的叙事原型，用于用户测试和反馈收集</w:t>
      </w:r>
    </w:p>
    <w:bookmarkEnd w:id="90"/>
    <w:bookmarkStart w:name="ue3ea8406" w:id="91"/>
    <w:bookmarkEnd w:id="91"/>
    <w:bookmarkStart w:name="Z5zfZ" w:id="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四、实施路径建议</w:t>
      </w:r>
    </w:p>
    <w:bookmarkEnd w:id="92"/>
    <w:bookmarkStart w:name="u040e1e85" w:id="93"/>
    <w:bookmarkEnd w:id="93"/>
    <w:bookmarkStart w:name="WsoXy" w:id="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低代码快速验证</w:t>
      </w:r>
    </w:p>
    <w:bookmarkEnd w:id="94"/>
    <w:bookmarkStart w:name="u97f28465" w:id="95"/>
    <w:bookmarkEnd w:id="95"/>
    <w:bookmarkStart w:name="uf5b21a7b" w:id="9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工具链组合：</w:t>
      </w:r>
    </w:p>
    <w:bookmarkEnd w:id="96"/>
    <w:bookmarkStart w:name="uf3f32deb" w:id="9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角色建模：Character.AI的高级设定功能+Personality Forge的性格量表</w:t>
      </w:r>
    </w:p>
    <w:bookmarkEnd w:id="97"/>
    <w:bookmarkStart w:name="u6b7b4e3e" w:id="9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情景反应：TinyTroupe的模拟引擎+Grammarly的风格校验</w:t>
      </w:r>
    </w:p>
    <w:bookmarkEnd w:id="98"/>
    <w:bookmarkStart w:name="u28c8a0de" w:id="9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大纲生成：ScriptBook的自动分镜+Notion AI的文本结构化</w:t>
      </w:r>
    </w:p>
    <w:bookmarkEnd w:id="99"/>
    <w:bookmarkStart w:name="u3394caf1" w:id="10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典型工作流：</w:t>
      </w:r>
    </w:p>
    <w:bookmarkEnd w:id="100"/>
    <w:bookmarkStart w:name="u2cf47033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在Character.AI中定义角色的性格标签（如“傲娇”“毒舌”）和关键背景（如“魔法学院的转学生”）</w:t>
      </w:r>
    </w:p>
    <w:bookmarkEnd w:id="101"/>
    <w:bookmarkStart w:name="ufd6039d8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调用TinyTroupe的API，输入情景（如“在魔法课上被老师当众批评”）</w:t>
      </w:r>
    </w:p>
    <w:bookmarkEnd w:id="102"/>
    <w:bookmarkStart w:name="u54d9e19c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接收包含文本反应（“要你管！我只是昨晚没睡好！”）、情感波动（“羞耻值+40%”）和后续行动倾向（“下课后偷偷练习魔法”）的响应包</w:t>
      </w:r>
    </w:p>
    <w:bookmarkEnd w:id="103"/>
    <w:bookmarkStart w:name="ua7f16ab3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4. 通过ScriptBook将反应序列转化为三幕式大纲，自动添加冲突升级节点</w:t>
      </w:r>
    </w:p>
    <w:bookmarkEnd w:id="104"/>
    <w:bookmarkStart w:name="udea38052" w:id="105"/>
    <w:bookmarkEnd w:id="105"/>
    <w:bookmarkStart w:name="OhZ6q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专业级开发方案</w:t>
      </w:r>
    </w:p>
    <w:bookmarkEnd w:id="106"/>
    <w:bookmarkStart w:name="u73eb6ad9" w:id="107"/>
    <w:bookmarkEnd w:id="107"/>
    <w:bookmarkStart w:name="uffc53c44" w:id="10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技术栈架构：</w:t>
      </w:r>
    </w:p>
    <w:bookmarkEnd w:id="108"/>
    <w:bookmarkStart w:name="u4cf95223" w:id="10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角色建模：PyTorch+Transformers构建自定义角色模型</w:t>
      </w:r>
    </w:p>
    <w:bookmarkEnd w:id="109"/>
    <w:bookmarkStart w:name="ubcb857d0" w:id="11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情景解析：CLIP+SAM实现多模态情景理解</w:t>
      </w:r>
    </w:p>
    <w:bookmarkEnd w:id="110"/>
    <w:bookmarkStart w:name="u03bbda40" w:id="111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反应生成：基于Sora的视频生成技术，输出带动态分镜的反应包</w:t>
      </w:r>
    </w:p>
    <w:bookmarkEnd w:id="111"/>
    <w:bookmarkStart w:name="u75b1f928" w:id="11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大纲优化：GPT-4o+代码解释器实现逻辑校验和情节推演</w:t>
      </w:r>
    </w:p>
    <w:bookmarkEnd w:id="112"/>
    <w:bookmarkStart w:name="ub94fb69e" w:id="11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实施步骤：</w:t>
      </w:r>
    </w:p>
    <w:bookmarkEnd w:id="113"/>
    <w:bookmarkStart w:name="uea061902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用Blender+MakeHuman创建角色的3D模型，绑定面部表情驱动参数（如“嘴角上扬角度对应愉悦值”）</w:t>
      </w:r>
    </w:p>
    <w:bookmarkEnd w:id="114"/>
    <w:bookmarkStart w:name="u71f7afba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通过Whisper转录角色语音样本，训练声纹识别模型</w:t>
      </w:r>
    </w:p>
    <w:bookmarkEnd w:id="115"/>
    <w:bookmarkStart w:name="u4dfa889d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构建情景数据库，包含环境参数（如“光照强度”）、事件类型（如“战斗/对话”）和角色关系（如“敌对/盟友”）</w:t>
      </w:r>
    </w:p>
    <w:bookmarkEnd w:id="116"/>
    <w:bookmarkStart w:name="u4772d5cc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4. 开发反应决策树，根据情景参数和角色状态计算反应优先级（如“生命值&lt;30%时优先逃跑”）</w:t>
      </w:r>
    </w:p>
    <w:bookmarkEnd w:id="117"/>
    <w:bookmarkStart w:name="uee64f389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5. 调用Runway ML的API，将反应包转化为带镜头语言的大纲视频预览</w:t>
      </w:r>
    </w:p>
    <w:bookmarkEnd w:id="118"/>
    <w:bookmarkStart w:name="ub67777de" w:id="119"/>
    <w:bookmarkEnd w:id="119"/>
    <w:bookmarkStart w:name="m7RcA" w:id="1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五、未来技术趋势</w:t>
      </w:r>
    </w:p>
    <w:bookmarkEnd w:id="120"/>
    <w:bookmarkStart w:name="u49317985" w:id="121"/>
    <w:bookmarkEnd w:id="121"/>
    <w:bookmarkStart w:name="u10a1095c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情感计算升级：结合EmotionGPT等模型，实现反应强度与读者情感曲线的动态匹配（如“悬疑情节的语言复杂度随读者焦虑感同步提升”）</w:t>
      </w:r>
    </w:p>
    <w:bookmarkEnd w:id="122"/>
    <w:bookmarkStart w:name="ub9769000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具身认知建模：通过神经辐射场（NeRF）生成角色的虚拟化身，实现物理交互感知（如“触摸火焰时的疼痛反应”）</w:t>
      </w:r>
    </w:p>
    <w:bookmarkEnd w:id="123"/>
    <w:bookmarkStart w:name="ubc9e8362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区块链版权管理：使用IPFS+智能合约记录角色模型和反应数据的创作链，自动分配大纲生成中的人机贡献比例</w:t>
      </w:r>
    </w:p>
    <w:bookmarkEnd w:id="124"/>
    <w:bookmarkStart w:name="u27472c83" w:id="125"/>
    <w:bookmarkEnd w:id="125"/>
    <w:bookmarkStart w:name="jn8Hu" w:id="1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总结</w:t>
      </w:r>
    </w:p>
    <w:bookmarkEnd w:id="126"/>
    <w:bookmarkStart w:name="u9e4e80c5" w:id="127"/>
    <w:bookmarkEnd w:id="127"/>
    <w:bookmarkStart w:name="ubbfdcdb8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目前主流工具已能实现从角色建模→情景反应→大纲生成的全流程自动化，关键在于选择适合需求的技术层级：</w:t>
      </w:r>
    </w:p>
    <w:bookmarkEnd w:id="128"/>
    <w:bookmarkStart w:name="ud0f10ead" w:id="129"/>
    <w:bookmarkEnd w:id="129"/>
    <w:bookmarkStart w:name="u5f0dd6b8" w:id="130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个人创作者：推荐使用Character.AI+TinyTroupe的组合，快速生成带情感曲线的反应日志</w:t>
      </w:r>
    </w:p>
    <w:bookmarkEnd w:id="130"/>
    <w:bookmarkStart w:name="u6bfba4f7" w:id="131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专业团队：建议采用StoryWeaver+混沌球算法的架构，实现多角色动态互动和复杂情节推演</w:t>
      </w:r>
    </w:p>
    <w:bookmarkEnd w:id="131"/>
    <w:bookmarkStart w:name="uaed1bc75" w:id="13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技术极客：可基于Hugging Face生态开发自定义角色模型，结合ControlNet实现反应的细粒度控制</w:t>
      </w:r>
    </w:p>
    <w:bookmarkEnd w:id="132"/>
    <w:bookmarkStart w:name="u0dd30e1d" w:id="133"/>
    <w:bookmarkEnd w:id="133"/>
    <w:bookmarkStart w:name="u8aa3f19d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通过这些工具，创作者能将角色反应数据直接转化为包含冲突节点、情感高潮和逻辑闭环的大纲，真正实现“角色驱动叙事”的工业化生产。</w:t>
      </w:r>
    </w:p>
    <w:bookmarkEnd w:id="13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