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3、AI写作实施建议</w:t>
      </w:r>
    </w:p>
    <w:p>
      <w:pPr>
        <w:spacing w:after="50" w:line="360" w:lineRule="auto" w:beforeLines="100"/>
        <w:ind w:left="0"/>
        <w:jc w:val="left"/>
      </w:pPr>
      <w:bookmarkStart w:name="u86e04c48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以下是一套完整的技术方案，涵盖工具链、模型架构、技术栈和开发实践：</w:t>
      </w:r>
    </w:p>
    <w:bookmarkEnd w:id="0"/>
    <w:bookmarkStart w:name="uca231b7d" w:id="1"/>
    <w:bookmarkEnd w:id="1"/>
    <w:bookmarkStart w:name="n4X6S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一、核心工具与模型架构</w:t>
      </w:r>
    </w:p>
    <w:bookmarkEnd w:id="2"/>
    <w:bookmarkStart w:name="ube9410bd" w:id="3"/>
    <w:bookmarkEnd w:id="3"/>
    <w:bookmarkStart w:name="fHF7r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角色建模与反应生成工具链</w:t>
      </w:r>
    </w:p>
    <w:bookmarkEnd w:id="4"/>
    <w:bookmarkStart w:name="u47dc63ea" w:id="5"/>
    <w:bookmarkEnd w:id="5"/>
    <w:bookmarkStart w:name="ub7ca364d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基础框架：</w:t>
      </w:r>
    </w:p>
    <w:bookmarkEnd w:id="6"/>
    <w:bookmarkStart w:name="u5ad0a1bb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Hugging Face Transformers v4.51.0：</w:t>
      </w:r>
    </w:p>
    <w:bookmarkEnd w:id="7"/>
    <w:bookmarkStart w:name="u43a72526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基于Llama 4或DeepSeek-V3模型，通过 pipeline 实现「角色建模→情景解析→反应生成」的全流程处理。例如，使用 TextGenerationPipeline 生成角色对话时，可通过 kwargs 参数注入性格向量（如{"openness": 0.8, "neuroticism": 0.3}）和情景特征（如{"场景": "雨夜医院", "威胁等级": 0.7}）。</w:t>
      </w:r>
    </w:p>
    <w:bookmarkEnd w:id="8"/>
    <w:bookmarkStart w:name="u15d4ea16" w:id="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PyTorch Lightning：</w:t>
      </w:r>
    </w:p>
    <w:bookmarkEnd w:id="9"/>
    <w:bookmarkStart w:name="u25649e59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用于分布式训练自定义角色模型，支持多GPU并行计算。例如，在训练情感反应模型时，可通过 LightningModule 封装情感波动曲线的损失函数（如MSELoss计算预测情感值与真实值的差异）。</w:t>
      </w:r>
    </w:p>
    <w:bookmarkEnd w:id="10"/>
    <w:bookmarkStart w:name="u44b72775" w:id="1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专业建模工具：</w:t>
      </w:r>
    </w:p>
    <w:bookmarkEnd w:id="11"/>
    <w:bookmarkStart w:name="uc473017b" w:id="1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Character.AI API：</w:t>
      </w:r>
    </w:p>
    <w:bookmarkEnd w:id="12"/>
    <w:bookmarkStart w:name="u5eb1970c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提供预训练的角色模型，支持通过JSON参数动态调整性格参数（如"攻击性指数"）和背景知识库（如"曾参与中东战争"）。可通过 POST 请求生成带情感标签的反应序列（如{"text": "（握紧拳头）别靠近我！", "emotion": "恐惧"}）。</w:t>
      </w:r>
    </w:p>
    <w:bookmarkEnd w:id="13"/>
    <w:bookmarkStart w:name="ub636259e" w:id="1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NextHuman SDK：</w:t>
      </w:r>
    </w:p>
    <w:bookmarkEnd w:id="14"/>
    <w:bookmarkStart w:name="ub059d87c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结合虚幻引擎实现多模态角色反应，支持通过Python脚本实时调整角色的微表情（如"瞳孔收缩强度"）、肢体语言（如"步幅频率"）和语音语调（如"声纹共振峰偏移量"）。</w:t>
      </w:r>
    </w:p>
    <w:bookmarkEnd w:id="15"/>
    <w:bookmarkStart w:name="uab625e37" w:id="16"/>
    <w:bookmarkEnd w:id="16"/>
    <w:bookmarkStart w:name="aEHlo" w:id="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情景反应生成模型</w:t>
      </w:r>
    </w:p>
    <w:bookmarkEnd w:id="17"/>
    <w:bookmarkStart w:name="u89be52ec" w:id="18"/>
    <w:bookmarkEnd w:id="18"/>
    <w:bookmarkStart w:name="uc43265f1" w:id="1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深度强化学习架构：</w:t>
      </w:r>
    </w:p>
    <w:bookmarkEnd w:id="19"/>
    <w:bookmarkStart w:name="u78ebe6b0" w:id="2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混沌球算法（rct studio）：</w:t>
      </w:r>
    </w:p>
    <w:bookmarkEnd w:id="20"/>
    <w:bookmarkStart w:name="ufad82b7b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基于状态机模型和蒙特卡洛树搜索，生成包含分支概率的反应树。例如，在"密室逃脱"场景中，模型会根据角色的力量值（&gt;80时攻击概率40%）和智力值（&gt;90时谈判概率50%）动态调整反应策略。</w:t>
      </w:r>
    </w:p>
    <w:bookmarkEnd w:id="21"/>
    <w:bookmarkStart w:name="u8b6dae80" w:id="2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Transformer+情感计算：</w:t>
      </w:r>
    </w:p>
    <w:bookmarkEnd w:id="22"/>
    <w:bookmarkStart w:name="uee0aafe9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采用分层编码结构，将角色向量（如MBTI类型）与情景向量（如"敌对NPC数量"）通过注意力机制融合。例如，在生成"被背叛"反应时，模型会结合情感波动曲线（如"信任值从70%降至30%时触发攻击行为"）。</w:t>
      </w:r>
    </w:p>
    <w:bookmarkEnd w:id="23"/>
    <w:bookmarkStart w:name="ue35b6fd2" w:id="24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物理引擎与神经渲染：</w:t>
      </w:r>
    </w:p>
    <w:bookmarkEnd w:id="24"/>
    <w:bookmarkStart w:name="u9d48477a" w:id="2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NVIDIA PhysX+神经辐射场（NeRF）：</w:t>
      </w:r>
    </w:p>
    <w:bookmarkEnd w:id="25"/>
    <w:bookmarkStart w:name="ua4587c84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用于生成物理交互感知的反应。例如，角色在"湿滑地面"逃跑时，模型会通过物理引擎模拟踉跄动作（如"重心偏移0.5秒"），并通过NeRF生成带光影细节的场景动态分镜。</w:t>
      </w:r>
    </w:p>
    <w:bookmarkEnd w:id="26"/>
    <w:bookmarkStart w:name="ua4b05213" w:id="27"/>
    <w:bookmarkEnd w:id="27"/>
    <w:bookmarkStart w:name="vCKTD" w:id="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二、技术栈与开发语言</w:t>
      </w:r>
    </w:p>
    <w:bookmarkEnd w:id="28"/>
    <w:bookmarkStart w:name="u022ee04d" w:id="29"/>
    <w:bookmarkEnd w:id="29"/>
    <w:bookmarkStart w:name="OJgkO" w:id="3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核心技术栈</w:t>
      </w:r>
    </w:p>
    <w:bookmarkEnd w:id="30"/>
    <w:bookmarkStart w:name="u8c29b20e" w:id="31"/>
    <w:bookmarkEnd w:id="31"/>
    <w:bookmarkStart w:name="ud12dc1aa" w:id="3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深度学习框架：</w:t>
      </w:r>
    </w:p>
    <w:bookmarkEnd w:id="32"/>
    <w:bookmarkStart w:name="u63434d57" w:id="3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PyTorch：用于训练自定义角色模型，支持动态图和自动微分，适合快速迭代实验。例如，使用 torch.nn.Transformer 构建情境感知层，处理多轮对话的上下文信息。</w:t>
      </w:r>
    </w:p>
    <w:bookmarkEnd w:id="33"/>
    <w:bookmarkStart w:name="u5726fe7a" w:id="3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TensorFlow+Keras：适合大规模数据训练，支持模型量化和边缘部署。例如，将训练好的情感分类器（如RoBERTa）转换为TensorFlow Lite格式，用于移动端实时反应生成。</w:t>
      </w:r>
    </w:p>
    <w:bookmarkEnd w:id="34"/>
    <w:bookmarkStart w:name="u292043e7" w:id="3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自然语言处理工具：</w:t>
      </w:r>
    </w:p>
    <w:bookmarkEnd w:id="35"/>
    <w:bookmarkStart w:name="ud2c7f638" w:id="3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Hugging Face Tokenizers：用于处理多语言角色对话，支持自定义分词器（如添加"魔法术语"子词）。例如，在生成"巫师"角色对话时，可通过 SentencePiece 模型识别特殊词汇（如"悬浮咒"）。</w:t>
      </w:r>
    </w:p>
    <w:bookmarkEnd w:id="36"/>
    <w:bookmarkStart w:name="u4944476d" w:id="3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spaCy：用于实体识别和关系抽取，构建角色背景知识库。例如，从角色设定文档中提取关键事件（如"童年被拐卖"）和技能标签（如"黑客技术"）。</w:t>
      </w:r>
    </w:p>
    <w:bookmarkEnd w:id="37"/>
    <w:bookmarkStart w:name="ua53d13f1" w:id="38"/>
    <w:bookmarkEnd w:id="38"/>
    <w:bookmarkStart w:name="vZ4JD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编程语言与工具链</w:t>
      </w:r>
    </w:p>
    <w:bookmarkEnd w:id="39"/>
    <w:bookmarkStart w:name="uad59818b" w:id="40"/>
    <w:bookmarkEnd w:id="40"/>
    <w:bookmarkStart w:name="u21bb5dc7" w:id="4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Python：</w:t>
      </w:r>
    </w:p>
    <w:bookmarkEnd w:id="41"/>
    <w:bookmarkStart w:name="u9514f86d" w:id="4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基础语言，用于数据预处理、模型训练和API开发。例如，使用 pandas 清洗角色对话数据， scikit-learn 进行情感分类， FastAPI 部署角色模型服务。</w:t>
      </w:r>
    </w:p>
    <w:bookmarkEnd w:id="42"/>
    <w:bookmarkStart w:name="u07ce9fdb" w:id="4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关键库： transformers （模型加载）、 accelerate （分布式训练）、 diffusers （多模态生成）。</w:t>
      </w:r>
    </w:p>
    <w:bookmarkEnd w:id="43"/>
    <w:bookmarkStart w:name="u84de8852" w:id="4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C++/C#：</w:t>
      </w:r>
    </w:p>
    <w:bookmarkEnd w:id="44"/>
    <w:bookmarkStart w:name="u8ed6388b" w:id="45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用于游戏引擎开发和实时渲染。例如，在虚幻引擎5中使用C++扩展行为树节点，实现角色在"战斗场景"中的智能走位和攻击逻辑。</w:t>
      </w:r>
    </w:p>
    <w:bookmarkEnd w:id="45"/>
    <w:bookmarkStart w:name="u60e4eda9" w:id="4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关键工具：Unreal Engine 5的Niagara系统（粒子特效）、MetaHuman Creator（超写实角色建模）。</w:t>
      </w:r>
    </w:p>
    <w:bookmarkEnd w:id="46"/>
    <w:bookmarkStart w:name="u9c35bb4e" w:id="47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其他语言：</w:t>
      </w:r>
    </w:p>
    <w:bookmarkEnd w:id="47"/>
    <w:bookmarkStart w:name="u5e8cf24e" w:id="48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SQL/Neo4j Cypher：用于管理角色关系图谱和情景数据。例如，使用Neo4j构建包含角色节点（如"侦探"）和事件边（如"发现尸体"）的知识图谱，支持复杂事件链的逻辑校验。</w:t>
      </w:r>
    </w:p>
    <w:bookmarkEnd w:id="48"/>
    <w:bookmarkStart w:name="u5c047723" w:id="49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GLSL/HLSL：用于自定义着色器，增强角色反应的视觉效果。例如，在"火灾场景"中，通过GLSL实现动态火焰光照对角色表情的影响。</w:t>
      </w:r>
    </w:p>
    <w:bookmarkEnd w:id="49"/>
    <w:bookmarkStart w:name="u028fe072" w:id="50"/>
    <w:bookmarkEnd w:id="50"/>
    <w:bookmarkStart w:name="mgCDn" w:id="5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三、开发流程与优化策略</w:t>
      </w:r>
    </w:p>
    <w:bookmarkEnd w:id="51"/>
    <w:bookmarkStart w:name="u2a0f057b" w:id="52"/>
    <w:bookmarkEnd w:id="52"/>
    <w:bookmarkStart w:name="fkmpT" w:id="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数据准备与预处理</w:t>
      </w:r>
    </w:p>
    <w:bookmarkEnd w:id="53"/>
    <w:bookmarkStart w:name="uf98f104a" w:id="54"/>
    <w:bookmarkEnd w:id="54"/>
    <w:bookmarkStart w:name="u0e120b8a" w:id="5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多模态数据采集：</w:t>
      </w:r>
    </w:p>
    <w:bookmarkEnd w:id="55"/>
    <w:bookmarkStart w:name="u597c592b" w:id="56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文本数据：爬取小说、剧本等对话语料，使用 spaCy 标注情感标签（如"愤怒"）和动作标签（如"后退半步"）。</w:t>
      </w:r>
    </w:p>
    <w:bookmarkEnd w:id="56"/>
    <w:bookmarkStart w:name="uc4133d1d" w:id="57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语音数据：通过Respeecher克隆角色声纹，生成包含语调变化（如"声频提高20%"）的语音库。</w:t>
      </w:r>
    </w:p>
    <w:bookmarkEnd w:id="57"/>
    <w:bookmarkStart w:name="u4b7c2b77" w:id="58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图像数据：使用Blender+MakeHuman生成角色的3D模型，标注微表情参数（如"嘴角上扬角度"）。</w:t>
      </w:r>
    </w:p>
    <w:bookmarkEnd w:id="58"/>
    <w:bookmarkStart w:name="ucfcf68cf" w:id="59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数据增强与特征工程：</w:t>
      </w:r>
    </w:p>
    <w:bookmarkEnd w:id="59"/>
    <w:bookmarkStart w:name="u1112d977" w:id="6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文本：使用 nlpaug 进行同义词替换、句子插入等，增强数据多样性。例如，将"快跑"替换为"赶紧撤离"或"迅速逃离"。</w:t>
      </w:r>
    </w:p>
    <w:bookmarkEnd w:id="60"/>
    <w:bookmarkStart w:name="u8f6fccee" w:id="61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图像：通过 albumentations 添加光照变化、噪声干扰等，提升模型鲁棒性。例如，在训练角色识别模型时，模拟不同光照条件下的面部表情。</w:t>
      </w:r>
    </w:p>
    <w:bookmarkEnd w:id="61"/>
    <w:bookmarkStart w:name="u89d112ca" w:id="62"/>
    <w:bookmarkEnd w:id="62"/>
    <w:bookmarkStart w:name="IB7qC" w:id="6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模型训练与优化</w:t>
      </w:r>
    </w:p>
    <w:bookmarkEnd w:id="63"/>
    <w:bookmarkStart w:name="u0fe8e086" w:id="64"/>
    <w:bookmarkEnd w:id="64"/>
    <w:bookmarkStart w:name="ud9a14da7" w:id="6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微调策略：</w:t>
      </w:r>
    </w:p>
    <w:bookmarkEnd w:id="65"/>
    <w:bookmarkStart w:name="udcf40e3f" w:id="6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LoRA（Low-Rank Adaptation）：冻结预训练模型的大部分参数，仅微调少量适配器层。例如，在微调GPT-4添加角色功能时，可将参数量减少90%，同时保持性能。</w:t>
      </w:r>
    </w:p>
    <w:bookmarkEnd w:id="66"/>
    <w:bookmarkStart w:name="ucf095707" w:id="6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多任务学习：同时训练情感分类、动作预测、对话生成等任务，共享底层特征提取层。例如，使用 T5 模型同时处理"情感波动预测"和"对话生成"任务。</w:t>
      </w:r>
    </w:p>
    <w:bookmarkEnd w:id="67"/>
    <w:bookmarkStart w:name="u1ac4d06d" w:id="68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性能优化：</w:t>
      </w:r>
    </w:p>
    <w:bookmarkEnd w:id="68"/>
    <w:bookmarkStart w:name="ueb29adcc" w:id="6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模型量化：使用 PyTorch quantization 将模型从FP32压缩为INT8，推理速度提升3倍。例如，在边缘设备部署角色模型时，可通过量化减少内存占用。</w:t>
      </w:r>
    </w:p>
    <w:bookmarkEnd w:id="69"/>
    <w:bookmarkStart w:name="u2da543a8" w:id="70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分布式训练：使用 Horovod 或 DeepSpeed 实现多节点训练，支持万亿参数模型的训练。例如，在训练包含1000个角色的大规模模型时，可通过分布式训练将时间从数月缩短至数周。</w:t>
      </w:r>
    </w:p>
    <w:bookmarkEnd w:id="70"/>
    <w:bookmarkStart w:name="u064a5be7" w:id="71"/>
    <w:bookmarkEnd w:id="71"/>
    <w:bookmarkStart w:name="UX1CE" w:id="7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集成与部署</w:t>
      </w:r>
    </w:p>
    <w:bookmarkEnd w:id="72"/>
    <w:bookmarkStart w:name="ufef97abe" w:id="73"/>
    <w:bookmarkEnd w:id="73"/>
    <w:bookmarkStart w:name="uca41d248" w:id="74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API服务化：</w:t>
      </w:r>
    </w:p>
    <w:bookmarkEnd w:id="74"/>
    <w:bookmarkStart w:name="ua0922fb9" w:id="75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 FastAPI 封装角色模型，提供RESTful接口。例如，通过 POST /generate_response 端点接收情景参数（如"敌对NPC数量"）和角色参数（如"力量值"），返回包含文本反应、情感标签和动作建议的JSON对象。</w:t>
      </w:r>
    </w:p>
    <w:bookmarkEnd w:id="75"/>
    <w:bookmarkStart w:name="u342826a0" w:id="76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支持流式响应：在生成长篇大纲时，通过 SSE（Server-Sent Events） 实时返回中间结果，便于用户动态调整生成策略。</w:t>
      </w:r>
    </w:p>
    <w:bookmarkEnd w:id="76"/>
    <w:bookmarkStart w:name="u68934f2e" w:id="77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边缘计算与实时渲染：</w:t>
      </w:r>
    </w:p>
    <w:bookmarkEnd w:id="77"/>
    <w:bookmarkStart w:name="uf33adde5" w:id="78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 TensorRT 加速模型推理，在NVIDIA Jetson设备上实现毫秒级响应。例如，在AR游戏中，角色模型可在本地实时生成反应，避免云端延迟。</w:t>
      </w:r>
    </w:p>
    <w:bookmarkEnd w:id="78"/>
    <w:bookmarkStart w:name="u1b45bb2e" w:id="79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结合虚幻引擎5的Nanite技术和Lumen全局光照，实现电影级画质的场景渲染。例如，在生成"暴雨夜"场景时，可实时计算雨滴在角色衣物上的反射效果。</w:t>
      </w:r>
    </w:p>
    <w:bookmarkEnd w:id="79"/>
    <w:bookmarkStart w:name="uc1a2f060" w:id="80"/>
    <w:bookmarkEnd w:id="80"/>
    <w:bookmarkStart w:name="IB32M" w:id="8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四、进阶技术与前沿实践</w:t>
      </w:r>
    </w:p>
    <w:bookmarkEnd w:id="81"/>
    <w:bookmarkStart w:name="u1ff01ecc" w:id="82"/>
    <w:bookmarkEnd w:id="82"/>
    <w:bookmarkStart w:name="zzCLe" w:id="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情感计算与多模态交互</w:t>
      </w:r>
    </w:p>
    <w:bookmarkEnd w:id="83"/>
    <w:bookmarkStart w:name="ubeb3c906" w:id="84"/>
    <w:bookmarkEnd w:id="84"/>
    <w:bookmarkStart w:name="u7bb78dbc" w:id="85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深度情感模型：</w:t>
      </w:r>
    </w:p>
    <w:bookmarkEnd w:id="85"/>
    <w:bookmarkStart w:name="u56bc2ac1" w:id="86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结合生理信号（如皮电、心率）和微表情，训练情感波动预测模型。例如，在角色"恐惧值"超过70%时，自动触发"瞳孔收缩+呼吸急促"的多模态反应。</w:t>
      </w:r>
    </w:p>
    <w:bookmarkEnd w:id="86"/>
    <w:bookmarkStart w:name="u8eaa262b" w:id="87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 DeepSeek Multimodal 框架，实现文本-图像-语音的联合建模。例如，根据"暴雨夜"的文本描述，同步生成环境音效和场景插画。</w:t>
      </w:r>
    </w:p>
    <w:bookmarkEnd w:id="87"/>
    <w:bookmarkStart w:name="u268b01e9" w:id="88"/>
    <w:bookmarkEnd w:id="88"/>
    <w:bookmarkStart w:name="gj2CL" w:id="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动态叙事与知识图谱</w:t>
      </w:r>
    </w:p>
    <w:bookmarkEnd w:id="89"/>
    <w:bookmarkStart w:name="u409a35f6" w:id="90"/>
    <w:bookmarkEnd w:id="90"/>
    <w:bookmarkStart w:name="u9534484f" w:id="91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事件链生成：</w:t>
      </w:r>
    </w:p>
    <w:bookmarkEnd w:id="91"/>
    <w:bookmarkStart w:name="u3396a6cc" w:id="92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基于知识图谱构建因果关系网络，确保事件链的逻辑自洽。例如，在生成"谋杀案"大纲时，通过Neo4j验证"凶手不可能在10分钟内同时出现在两个地点"。</w:t>
      </w:r>
    </w:p>
    <w:bookmarkEnd w:id="92"/>
    <w:bookmarkStart w:name="u9555cb1a" w:id="93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使用状态机模型模拟角色的目标驱动行为。例如，角色在"寻找钥匙"时，会根据当前位置和障碍物动态调整路径。</w:t>
      </w:r>
    </w:p>
    <w:bookmarkEnd w:id="93"/>
    <w:bookmarkStart w:name="ua7d7d1d3" w:id="94"/>
    <w:bookmarkEnd w:id="94"/>
    <w:bookmarkStart w:name="QbysJ" w:id="9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边缘智能与隐私保护</w:t>
      </w:r>
    </w:p>
    <w:bookmarkEnd w:id="95"/>
    <w:bookmarkStart w:name="u9dfd4cc6" w:id="96"/>
    <w:bookmarkEnd w:id="96"/>
    <w:bookmarkStart w:name="u564a5a52" w:id="97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联邦学习：</w:t>
      </w:r>
    </w:p>
    <w:bookmarkEnd w:id="97"/>
    <w:bookmarkStart w:name="u713d24f7" w:id="98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在不共享原始数据的情况下，联合多个数据源微调角色模型。例如，游戏公司可联合多个工作室的角色数据，训练更通用的反应模型，同时保护用户隐私。</w:t>
      </w:r>
    </w:p>
    <w:bookmarkEnd w:id="98"/>
    <w:bookmarkStart w:name="ud7402b32" w:id="9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使用同态加密实现加密推理。例如，在医疗场景中，角色模型可在加密状态下处理患者数据，生成符合HIPAA标准的反应。</w:t>
      </w:r>
    </w:p>
    <w:bookmarkEnd w:id="99"/>
    <w:bookmarkStart w:name="uad05d0c0" w:id="100"/>
    <w:bookmarkEnd w:id="100"/>
    <w:bookmarkStart w:name="UR4cy" w:id="10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五、学习资源与社区支持</w:t>
      </w:r>
    </w:p>
    <w:bookmarkEnd w:id="101"/>
    <w:bookmarkStart w:name="ua0e80fd1" w:id="102"/>
    <w:bookmarkEnd w:id="102"/>
    <w:bookmarkStart w:name="TCMON" w:id="1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官方文档与教程</w:t>
      </w:r>
    </w:p>
    <w:bookmarkEnd w:id="103"/>
    <w:bookmarkStart w:name="u30fe4d00" w:id="104"/>
    <w:bookmarkEnd w:id="104"/>
    <w:bookmarkStart w:name="ud34d1031" w:id="105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Hugging Face Documentation：</w:t>
      </w:r>
    </w:p>
    <w:bookmarkEnd w:id="105"/>
    <w:bookmarkStart w:name="ua59bfa99" w:id="106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提供完整的Transformers库指南和PyTorch迁移教程，适合快速上手角色建模。</w:t>
      </w:r>
    </w:p>
    <w:bookmarkEnd w:id="106"/>
    <w:bookmarkStart w:name="u84e594b3" w:id="107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社区案例：使用GPT-4微调自定义角色。</w:t>
      </w:r>
    </w:p>
    <w:bookmarkEnd w:id="107"/>
    <w:bookmarkStart w:name="u906a74b2" w:id="108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Unreal Engine Learning Hub：</w:t>
      </w:r>
    </w:p>
    <w:bookmarkEnd w:id="108"/>
    <w:bookmarkStart w:name="u5da44d0c" w:id="109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提供行为树开发教程和物理引擎实战案例，适合学习实时渲染和多模态交互。</w:t>
      </w:r>
    </w:p>
    <w:bookmarkEnd w:id="109"/>
    <w:bookmarkStart w:name="ud2a0cb73" w:id="110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社区资源：Lyra AI行为树解析。</w:t>
      </w:r>
    </w:p>
    <w:bookmarkEnd w:id="110"/>
    <w:bookmarkStart w:name="ufc91137b" w:id="111"/>
    <w:bookmarkEnd w:id="111"/>
    <w:bookmarkStart w:name="c2fD4" w:id="1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学术论文与开源项目</w:t>
      </w:r>
    </w:p>
    <w:bookmarkEnd w:id="112"/>
    <w:bookmarkStart w:name="ub2cdc4f9" w:id="113"/>
    <w:bookmarkEnd w:id="113"/>
    <w:bookmarkStart w:name="uca00f949" w:id="114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关键论文：</w:t>
      </w:r>
    </w:p>
    <w:bookmarkEnd w:id="114"/>
    <w:bookmarkStart w:name="ucfc040ed" w:id="115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《情境感知的多智能体叙事生成》：提出基于Transformer的动态叙事框架，支持角色反应的实时调整。</w:t>
      </w:r>
    </w:p>
    <w:bookmarkEnd w:id="115"/>
    <w:bookmarkStart w:name="u6a11ffea" w:id="116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《情感计算与物理引擎的联合建模》：探讨如何结合生理信号和物理模拟提升反应真实性。</w:t>
      </w:r>
    </w:p>
    <w:bookmarkEnd w:id="116"/>
    <w:bookmarkStart w:name="u09d915b1" w:id="117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开源项目：</w:t>
      </w:r>
    </w:p>
    <w:bookmarkEnd w:id="117"/>
    <w:bookmarkStart w:name="uc9078abd" w:id="118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TinyTroupe：微软的多智能体模拟库，支持角色建模和情景反应生成。</w:t>
      </w:r>
    </w:p>
    <w:bookmarkEnd w:id="118"/>
    <w:bookmarkStart w:name="u1a55b67d" w:id="119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ChaosBall：基于深度强化学习的动态叙事引擎，包含完整的事件链生成算法。</w:t>
      </w:r>
    </w:p>
    <w:bookmarkEnd w:id="119"/>
    <w:bookmarkStart w:name="uac5af0d8" w:id="120"/>
    <w:bookmarkEnd w:id="120"/>
    <w:bookmarkStart w:name="Hp0EG" w:id="1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行业社区与技术论坛</w:t>
      </w:r>
    </w:p>
    <w:bookmarkEnd w:id="121"/>
    <w:bookmarkStart w:name="u233ba067" w:id="122"/>
    <w:bookmarkEnd w:id="122"/>
    <w:bookmarkStart w:name="u4c4d611b" w:id="123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Stack Overflow：</w:t>
      </w:r>
    </w:p>
    <w:bookmarkEnd w:id="123"/>
    <w:bookmarkStart w:name="ua61bb20c" w:id="124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搜索标签： #transformers 、 #pytorch 、 #unreal-engine ，获取技术问题解答。</w:t>
      </w:r>
    </w:p>
    <w:bookmarkEnd w:id="124"/>
    <w:bookmarkStart w:name="u0f063cff" w:id="125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热门问题：如何微调GPT-4添加角色功能。</w:t>
      </w:r>
    </w:p>
    <w:bookmarkEnd w:id="125"/>
    <w:bookmarkStart w:name="u62bb056c" w:id="126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Reddit社区：</w:t>
      </w:r>
    </w:p>
    <w:bookmarkEnd w:id="126"/>
    <w:bookmarkStart w:name="u6c4e22cb" w:id="12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r/LanguageTechnology：讨论AIGC叙事技术的最新进展。</w:t>
      </w:r>
    </w:p>
    <w:bookmarkEnd w:id="127"/>
    <w:bookmarkStart w:name="u1c013071" w:id="128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r/UnrealEngine：分享行为树开发和实时渲染经验。</w:t>
      </w:r>
    </w:p>
    <w:bookmarkEnd w:id="128"/>
    <w:bookmarkStart w:name="u4a9265c1" w:id="129"/>
    <w:bookmarkEnd w:id="129"/>
    <w:bookmarkStart w:name="KpAh8" w:id="1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六、总结与实施建议</w:t>
      </w:r>
    </w:p>
    <w:bookmarkEnd w:id="130"/>
    <w:bookmarkStart w:name="u922e1796" w:id="131"/>
    <w:bookmarkEnd w:id="131"/>
    <w:bookmarkStart w:name="Lmemf" w:id="1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技术选型建议</w:t>
      </w:r>
    </w:p>
    <w:bookmarkEnd w:id="132"/>
    <w:bookmarkStart w:name="uddcef301" w:id="133"/>
    <w:bookmarkEnd w:id="133"/>
    <w:bookmarkStart w:name="ue61bee8c" w:id="134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个人开发者：</w:t>
      </w:r>
    </w:p>
    <w:bookmarkEnd w:id="134"/>
    <w:bookmarkStart w:name="u3e90833e" w:id="135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工具链：Hugging Face Transformers + Character.AI API + NextHuman SDK</w:t>
      </w:r>
    </w:p>
    <w:bookmarkEnd w:id="135"/>
    <w:bookmarkStart w:name="u047c6097" w:id="136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语言：Python（模型训练） + C#（虚幻引擎开发）</w:t>
      </w:r>
    </w:p>
    <w:bookmarkEnd w:id="136"/>
    <w:bookmarkStart w:name="u3261e67b" w:id="137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案例：生成包含情感曲线和物理反应的短篇互动小说。</w:t>
      </w:r>
    </w:p>
    <w:bookmarkEnd w:id="137"/>
    <w:bookmarkStart w:name="u9acd7c1f" w:id="138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企业级应用：</w:t>
      </w:r>
    </w:p>
    <w:bookmarkEnd w:id="138"/>
    <w:bookmarkStart w:name="u0dae501d" w:id="139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工具链：PyTorch + DeepSeek情感计算框架 + 虚幻引擎5</w:t>
      </w:r>
    </w:p>
    <w:bookmarkEnd w:id="139"/>
    <w:bookmarkStart w:name="u779ec355" w:id="140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语言：Python（数据处理） + C++（引擎开发） + SQL（知识图谱）</w:t>
      </w:r>
    </w:p>
    <w:bookmarkEnd w:id="140"/>
    <w:bookmarkStart w:name="u0078bf03" w:id="141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案例：构建支持万人同时在线的虚拟世界，生成动态事件链和个性化大纲。</w:t>
      </w:r>
    </w:p>
    <w:bookmarkEnd w:id="141"/>
    <w:bookmarkStart w:name="ubcdba7f6" w:id="142"/>
    <w:bookmarkEnd w:id="142"/>
    <w:bookmarkStart w:name="lPD5T" w:id="1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学习路径规划</w:t>
      </w:r>
    </w:p>
    <w:bookmarkEnd w:id="143"/>
    <w:bookmarkStart w:name="uae428430" w:id="144"/>
    <w:bookmarkEnd w:id="144"/>
    <w:bookmarkStart w:name="uaca962c5" w:id="145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阶段1（1-3个月）：</w:t>
      </w:r>
    </w:p>
    <w:bookmarkEnd w:id="145"/>
    <w:bookmarkStart w:name="u55423a6a" w:id="146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掌握Python、PyTorch、Hugging Face基础，完成Transformers快速上手教程。</w:t>
      </w:r>
    </w:p>
    <w:bookmarkEnd w:id="146"/>
    <w:bookmarkStart w:name="u76a8d1ec" w:id="147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学习虚幻引擎5的基础操作，完成行为树开发入门。</w:t>
      </w:r>
    </w:p>
    <w:bookmarkEnd w:id="147"/>
    <w:bookmarkStart w:name="u2e0685fd" w:id="148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阶段2（3-6个月）：</w:t>
      </w:r>
    </w:p>
    <w:bookmarkEnd w:id="148"/>
    <w:bookmarkStart w:name="u66827d5b" w:id="149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深入学习情感计算和多模态交互，复现DeepSeek情感计算框架。</w:t>
      </w:r>
    </w:p>
    <w:bookmarkEnd w:id="149"/>
    <w:bookmarkStart w:name="uc3ed0c9c" w:id="150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开发第一个角色模型，实现情境感知的基础反应生成。</w:t>
      </w:r>
    </w:p>
    <w:bookmarkEnd w:id="150"/>
    <w:bookmarkStart w:name="u76cf20c5" w:id="151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阶段3（6个月以上）：</w:t>
      </w:r>
    </w:p>
    <w:bookmarkEnd w:id="151"/>
    <w:bookmarkStart w:name="uda9c5d9e" w:id="152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研究动态叙事和知识图谱，构建包含角色关系网络和事件因果链的复杂系统。</w:t>
      </w:r>
    </w:p>
    <w:bookmarkEnd w:id="152"/>
    <w:bookmarkStart w:name="u677de229" w:id="153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参与开源项目，如TinyTroupe或ChaosBall，贡献代码并学习最佳实践。</w:t>
      </w:r>
    </w:p>
    <w:bookmarkEnd w:id="153"/>
    <w:bookmarkStart w:name="u6dafd880" w:id="154"/>
    <w:bookmarkEnd w:id="154"/>
    <w:bookmarkStart w:name="uc164e4d5" w:id="1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以上技术栈和开发流程，你可以构建一个从角色建模→情景反应→事件派生→大纲生成的完整闭环系统，实现真正意义上的「角色驱动叙事」。这一技术体系不仅适用于小说创作，还可扩展到游戏开发、虚拟人交互、影视预演等领域，具有广阔的应用前景。</w:t>
      </w:r>
    </w:p>
    <w:bookmarkEnd w:id="15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